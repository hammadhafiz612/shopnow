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498BE">
      <w:pPr>
        <w:pStyle w:val="36"/>
      </w:pPr>
      <w:r>
        <w:t xml:space="preserve">ShopNow - Complete Setup </w:t>
      </w:r>
    </w:p>
    <w:p w14:paraId="19CA96E5">
      <w:r>
        <w:t>Primary setup platform: Windows with PowerShell</w:t>
      </w:r>
    </w:p>
    <w:p w14:paraId="761CAA6D">
      <w:pPr>
        <w:pStyle w:val="2"/>
      </w:pPr>
      <w:r>
        <w:t>2. Install Dependencies</w:t>
      </w:r>
    </w:p>
    <w:p w14:paraId="6E89A3C7">
      <w:r>
        <w:t>Run the following command to install the project dependencies:</w:t>
      </w:r>
    </w:p>
    <w:p w14:paraId="7E4F507B">
      <w:pPr>
        <w:pStyle w:val="156"/>
      </w:pPr>
      <w:r>
        <w:t>npm.cmd ci</w:t>
      </w:r>
    </w:p>
    <w:p w14:paraId="767388EC">
      <w:pPr>
        <w:pStyle w:val="2"/>
      </w:pPr>
      <w:r>
        <w:t>3. Configure Environment</w:t>
      </w:r>
    </w:p>
    <w:p w14:paraId="1F6DF6F6">
      <w:r>
        <w:t>Create your .env configuration file and generate the session secret:</w:t>
      </w:r>
    </w:p>
    <w:p w14:paraId="5D543BED">
      <w:pPr>
        <w:pStyle w:val="156"/>
      </w:pPr>
      <w:r>
        <w:t>if (!(Test-Path .env)) {</w:t>
      </w:r>
      <w:r>
        <w:br w:type="textWrapping"/>
      </w:r>
      <w:r>
        <w:t xml:space="preserve">    Copy-Item .env.example .env</w:t>
      </w:r>
      <w:bookmarkStart w:id="0" w:name="_GoBack"/>
      <w:bookmarkEnd w:id="0"/>
      <w:r>
        <w:br w:type="textWrapping"/>
      </w:r>
      <w:r>
        <w:t>}</w:t>
      </w:r>
      <w:r>
        <w:br w:type="textWrapping"/>
      </w:r>
      <w:r>
        <w:t>npm.cmd run auth:setup</w:t>
      </w:r>
    </w:p>
    <w:p w14:paraId="28BD5B56">
      <w:r>
        <w:t>Note: Open the .env file and update it with your actual PostgreSQL password.</w:t>
      </w:r>
    </w:p>
    <w:p w14:paraId="5DF285BF">
      <w:pPr>
        <w:pStyle w:val="2"/>
      </w:pPr>
      <w:r>
        <w:t>4. Database Setup &amp; Migration</w:t>
      </w:r>
    </w:p>
    <w:p w14:paraId="4140C3D9">
      <w:r>
        <w:t>Create an empty PostgreSQL database named shopnow_db (via pgAdmin or SQL) [cite: 3], then run these commands [cite: 3]:</w:t>
      </w:r>
    </w:p>
    <w:p w14:paraId="6642738C">
      <w:pPr>
        <w:pStyle w:val="156"/>
      </w:pPr>
      <w:r>
        <w:t>npm.cmd run check</w:t>
      </w:r>
      <w:r>
        <w:br w:type="textWrapping"/>
      </w:r>
      <w:r>
        <w:t>npm.cmd run db:check</w:t>
      </w:r>
      <w:r>
        <w:br w:type="textWrapping"/>
      </w:r>
      <w:r>
        <w:t>npm.cmd run db:migrate</w:t>
      </w:r>
      <w:r>
        <w:br w:type="textWrapping"/>
      </w:r>
      <w:r>
        <w:t>npm.cmd run db:status</w:t>
      </w:r>
      <w:r>
        <w:br w:type="textWrapping"/>
      </w:r>
      <w:r>
        <w:t>npm.cmd run db:seed</w:t>
      </w:r>
      <w:r>
        <w:br w:type="textWrapping"/>
      </w:r>
      <w:r>
        <w:t>npm.cmd run db:summary</w:t>
      </w:r>
    </w:p>
    <w:p w14:paraId="29C2FF20">
      <w:pPr>
        <w:pStyle w:val="2"/>
      </w:pPr>
      <w:r>
        <w:t>5. Start the Application</w:t>
      </w:r>
    </w:p>
    <w:p w14:paraId="20780FFB">
      <w:r>
        <w:t>Start the server in development mode or normal mode [cite: 3]:</w:t>
      </w:r>
    </w:p>
    <w:p w14:paraId="0BC2A8E8">
      <w:pPr>
        <w:pStyle w:val="156"/>
      </w:pPr>
      <w:r>
        <w:t>npm.cmd run dev</w:t>
      </w:r>
      <w:r>
        <w:br w:type="textWrapping"/>
      </w:r>
      <w:r>
        <w:t># Or for a normal start:</w:t>
      </w:r>
      <w:r>
        <w:br w:type="textWrapping"/>
      </w:r>
      <w:r>
        <w:t>npm.cmd start</w:t>
      </w:r>
    </w:p>
    <w:p w14:paraId="2FC3B83A">
      <w:r>
        <w:t>Open your browser and visit: http://localhost:3000 [cite: 3]</w:t>
      </w:r>
    </w:p>
    <w:p w14:paraId="5B8DB999">
      <w:pPr>
        <w:pStyle w:val="2"/>
      </w:pPr>
      <w:r>
        <w:t>6. Create an Administrator</w:t>
      </w:r>
    </w:p>
    <w:p w14:paraId="502C3575">
      <w:r>
        <w:t>1. Register a new user account on the website [cite: 3].</w:t>
      </w:r>
      <w:r>
        <w:br w:type="textWrapping"/>
      </w:r>
      <w:r>
        <w:t>2. Run this command in a second terminal (replace with your registered email) [cite: 3]:</w:t>
      </w:r>
    </w:p>
    <w:p w14:paraId="152F4D35">
      <w:pPr>
        <w:pStyle w:val="156"/>
      </w:pPr>
      <w:r>
        <w:t>npm.cmd run admin:promote -- "your-registered-email@example.com"</w:t>
      </w:r>
    </w:p>
    <w:p w14:paraId="646ACE4A">
      <w:r>
        <w:t>3. Sign in again to access the admin panel at /admin [cite: 3].</w:t>
      </w:r>
    </w:p>
    <w:p w14:paraId="1D57F43B">
      <w:pPr>
        <w:pStyle w:val="2"/>
      </w:pPr>
      <w:r>
        <w:t>7. Verify Installation</w:t>
      </w:r>
    </w:p>
    <w:p w14:paraId="03CD0EC9">
      <w:r>
        <w:t>Run the verification script in a second terminal to ensure everything is working correctly [cite: 3]:</w:t>
      </w:r>
    </w:p>
    <w:p w14:paraId="0FA622BC">
      <w:pPr>
        <w:pStyle w:val="156"/>
      </w:pPr>
      <w:r>
        <w:t>npm.cmd run verify -- http://localhost:3000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AF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234</Words>
  <Characters>1336</Characters>
  <Lines>0</Lines>
  <Paragraphs>0</Paragraphs>
  <TotalTime>1</TotalTime>
  <ScaleCrop>false</ScaleCrop>
  <LinksUpToDate>false</LinksUpToDate>
  <CharactersWithSpaces>1536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HammadBaig</cp:lastModifiedBy>
  <dcterms:modified xsi:type="dcterms:W3CDTF">2026-10-15T11:45:49Z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eyJoZGlkIjoiMDFlMjU1YmI5YmYxMDM3MTgzZjY1NTI3ZTMyMzQ2ZWIifQ==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FBA010A1BA4446EEB8069F7034A4B162_12</vt:lpwstr>
  </property>
</Properties>
</file>